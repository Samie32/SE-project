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cs="Times New Roman"/>
          <w:sz w:val="28"/>
          <w:szCs w:val="28"/>
        </w:rPr>
      </w:pPr>
      <w:r>
        <w:rPr>
          <w:rFonts w:hint="default" w:ascii="Times New Roman" w:hAnsi="Times New Roman" w:cs="Times New Roman"/>
          <w:b/>
          <w:sz w:val="28"/>
          <w:szCs w:val="28"/>
        </w:rPr>
        <w:t>CLINICCARE — KẾ HOẠCH SPRINT 4 TUẦN</w:t>
      </w:r>
    </w:p>
    <w:p>
      <w:pPr>
        <w:jc w:val="center"/>
        <w:rPr>
          <w:rFonts w:hint="default" w:ascii="Times New Roman" w:hAnsi="Times New Roman" w:cs="Times New Roman"/>
          <w:sz w:val="28"/>
          <w:szCs w:val="28"/>
        </w:rPr>
      </w:pPr>
      <w:r>
        <w:rPr>
          <w:rFonts w:hint="default" w:ascii="Times New Roman" w:hAnsi="Times New Roman" w:cs="Times New Roman"/>
          <w:sz w:val="28"/>
          <w:szCs w:val="28"/>
        </w:rPr>
        <w:t>Phân công đề xuất cho nhóm 6 thành viên | Công nghệ: C# WPF + ASP.NET Core API + PostgreSQL; data access theo yêu cầu ADO.NET/Npgsql</w:t>
      </w:r>
    </w:p>
    <w:p>
      <w:pPr>
        <w:pStyle w:val="2"/>
        <w:rPr>
          <w:rFonts w:hint="default" w:ascii="Times New Roman" w:hAnsi="Times New Roman" w:cs="Times New Roman"/>
          <w:sz w:val="28"/>
          <w:szCs w:val="28"/>
        </w:rPr>
      </w:pPr>
      <w:r>
        <w:rPr>
          <w:rFonts w:hint="default" w:ascii="Times New Roman" w:hAnsi="Times New Roman" w:cs="Times New Roman"/>
          <w:sz w:val="28"/>
          <w:szCs w:val="28"/>
        </w:rPr>
        <w:t>1. Nhận định từ tài liệu đã gửi</w:t>
      </w:r>
    </w:p>
    <w:p>
      <w:pPr>
        <w:pStyle w:val="23"/>
        <w:rPr>
          <w:rFonts w:hint="default" w:ascii="Times New Roman" w:hAnsi="Times New Roman" w:cs="Times New Roman"/>
          <w:sz w:val="28"/>
          <w:szCs w:val="28"/>
        </w:rPr>
      </w:pPr>
      <w:r>
        <w:rPr>
          <w:rFonts w:hint="default" w:ascii="Times New Roman" w:hAnsi="Times New Roman" w:cs="Times New Roman"/>
          <w:sz w:val="28"/>
          <w:szCs w:val="28"/>
        </w:rPr>
        <w:t>ZIP Topic2_Final là hồ sơ khá đầy đủ: SRS, SDD, Test Plan, Agile Backlog, Traceability Matrix, OpenAPI, DDL/schema, ERD, implementation guide và solution scaffold. README ghi rõ scaffold hiện chưa build/run và nghiệp vụ booking/auth/video chưa được triển khai; 259 test case không đồng nghĩa đã test.</w:t>
      </w:r>
    </w:p>
    <w:p>
      <w:pPr>
        <w:pStyle w:val="23"/>
        <w:rPr>
          <w:rFonts w:hint="default" w:ascii="Times New Roman" w:hAnsi="Times New Roman" w:cs="Times New Roman"/>
          <w:sz w:val="28"/>
          <w:szCs w:val="28"/>
        </w:rPr>
      </w:pPr>
      <w:r>
        <w:rPr>
          <w:rFonts w:hint="default" w:ascii="Times New Roman" w:hAnsi="Times New Roman" w:cs="Times New Roman"/>
          <w:sz w:val="28"/>
          <w:szCs w:val="28"/>
        </w:rPr>
        <w:t>README trong ZIP mô tả desktop WPF Windows 10/11, ASP.NET Core Web API, PostgreSQL 17, solution nhiều project. Tuy nhiên, solution có EF Core DbContext scaffold trong khi yêu cầu hiện tại là ADO.NET. Đây là quyết định kiến trúc phải chốt trong tuần 1. Khuyến nghị dùng Npgsql ADO.NET trong Infrastructure/repositories nếu yêu cầu môn học bắt buộc ADO.NET; WPF gọi API, không truy cập DB trực tiếp.</w:t>
      </w:r>
    </w:p>
    <w:p>
      <w:pPr>
        <w:pStyle w:val="23"/>
        <w:rPr>
          <w:rFonts w:hint="default" w:ascii="Times New Roman" w:hAnsi="Times New Roman" w:cs="Times New Roman"/>
          <w:sz w:val="28"/>
          <w:szCs w:val="28"/>
        </w:rPr>
      </w:pPr>
      <w:r>
        <w:rPr>
          <w:rFonts w:hint="default" w:ascii="Times New Roman" w:hAnsi="Times New Roman" w:cs="Times New Roman"/>
          <w:sz w:val="28"/>
          <w:szCs w:val="28"/>
        </w:rPr>
        <w:t>DanhMucManHinh_v1.0.xlsx có 25 dòng màn hình và các sheet quy tắc trạng thái/tokens/quy ước. Ưu tiên màn hình SCR-01 login, SCR-04 profile, SCR-05/06 tìm bác sĩ/chọn slot, SCR-07 xác nhận, SCR-08 lịch của tôi, SCR-09/10 đổi-hủy. SCR-12 check-in là P1 nếu booking chưa ổn.</w:t>
      </w:r>
    </w:p>
    <w:p>
      <w:pPr>
        <w:pStyle w:val="23"/>
        <w:rPr>
          <w:rFonts w:hint="default" w:ascii="Times New Roman" w:hAnsi="Times New Roman" w:cs="Times New Roman"/>
          <w:sz w:val="28"/>
          <w:szCs w:val="28"/>
        </w:rPr>
      </w:pPr>
      <w:r>
        <w:rPr>
          <w:rFonts w:hint="default" w:ascii="Times New Roman" w:hAnsi="Times New Roman" w:cs="Times New Roman"/>
          <w:sz w:val="28"/>
          <w:szCs w:val="28"/>
        </w:rPr>
        <w:t>StyleGuide_v1.0.docx yêu cầu UI nhất quán, label luôn hiện, trạng thái không chỉ dùng màu, kiểm tra loading/empty/error/forbidden, keyboard/zoom 200%; quy tắc nghiệp vụ quan trọng gồm lịch trong 30 ngày, slot mặc định 30 phút, buffer chi nhánh 60 phút, tự đổi/hủy khi còn ít nhất 2 giờ, check-in từ 15 phút trước, không overbook.</w:t>
      </w:r>
    </w:p>
    <w:p>
      <w:pPr>
        <w:pStyle w:val="23"/>
        <w:rPr>
          <w:rFonts w:hint="default" w:ascii="Times New Roman" w:hAnsi="Times New Roman" w:cs="Times New Roman"/>
          <w:sz w:val="28"/>
          <w:szCs w:val="28"/>
        </w:rPr>
      </w:pPr>
      <w:r>
        <w:rPr>
          <w:rFonts w:hint="default" w:ascii="Times New Roman" w:hAnsi="Times New Roman" w:cs="Times New Roman"/>
          <w:sz w:val="28"/>
          <w:szCs w:val="28"/>
        </w:rPr>
        <w:t>Phạm vi tài liệu lớn (9 phân hệ, 63 FR, 259 TC theo README) quá rộng để đảm bảo hoàn chỉnh production-grade trong 4 tuần. Kế hoạch ưu tiên MVP demo booking end-to-end và bảo mật/quyền cơ bản; video, notification thật và các luồng lâm sàng nâng cao chỉ nhận nếu Must theo rubric.</w:t>
      </w:r>
    </w:p>
    <w:p>
      <w:pPr>
        <w:pStyle w:val="2"/>
        <w:rPr>
          <w:rFonts w:hint="default" w:ascii="Times New Roman" w:hAnsi="Times New Roman" w:cs="Times New Roman"/>
          <w:sz w:val="28"/>
          <w:szCs w:val="28"/>
        </w:rPr>
      </w:pPr>
      <w:r>
        <w:rPr>
          <w:rFonts w:hint="default" w:ascii="Times New Roman" w:hAnsi="Times New Roman" w:cs="Times New Roman"/>
          <w:sz w:val="28"/>
          <w:szCs w:val="28"/>
        </w:rPr>
        <w:t>2. Phân công vai trò</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6"/>
        <w:gridCol w:w="3456"/>
        <w:gridCol w:w="36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 w:type="dxa"/>
          </w:tcPr>
          <w:p>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lang w:val="en-US"/>
              </w:rPr>
              <w:t xml:space="preserve">MSSV + </w:t>
            </w:r>
            <w:r>
              <w:rPr>
                <w:rFonts w:hint="default" w:ascii="Times New Roman" w:hAnsi="Times New Roman" w:cs="Times New Roman"/>
                <w:sz w:val="28"/>
                <w:szCs w:val="28"/>
              </w:rPr>
              <w:t>Thành viên</w:t>
            </w:r>
          </w:p>
        </w:tc>
        <w:tc>
          <w:tcPr>
            <w:tcW w:w="3456" w:type="dxa"/>
          </w:tcPr>
          <w:p>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Vai trò</w:t>
            </w:r>
          </w:p>
        </w:tc>
        <w:tc>
          <w:tcPr>
            <w:tcW w:w="3456" w:type="dxa"/>
          </w:tcPr>
          <w:p>
            <w:pPr>
              <w:spacing w:after="0" w:line="240" w:lineRule="auto"/>
              <w:rPr>
                <w:rFonts w:hint="default" w:ascii="Times New Roman" w:hAnsi="Times New Roman" w:cs="Times New Roman"/>
                <w:sz w:val="28"/>
                <w:szCs w:val="28"/>
              </w:rPr>
            </w:pPr>
            <w:r>
              <w:rPr>
                <w:rFonts w:hint="default" w:ascii="Times New Roman" w:hAnsi="Times New Roman" w:cs="Times New Roman"/>
                <w:sz w:val="28"/>
                <w:szCs w:val="28"/>
              </w:rPr>
              <w:t>Trách nhiệm chính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 w:type="dxa"/>
          </w:tcPr>
          <w:p>
            <w:pPr>
              <w:rPr>
                <w:rFonts w:hint="default" w:ascii="Times New Roman" w:hAnsi="Times New Roman" w:cs="Times New Roman"/>
                <w:sz w:val="28"/>
                <w:szCs w:val="28"/>
              </w:rPr>
            </w:pPr>
            <w:r>
              <w:rPr>
                <w:rFonts w:hint="default" w:ascii="Times New Roman" w:hAnsi="Times New Roman" w:cs="Times New Roman"/>
                <w:sz w:val="28"/>
                <w:szCs w:val="28"/>
              </w:rPr>
              <w:t>52400243 - Vũ Trần Khắc Thuận</w:t>
            </w:r>
          </w:p>
        </w:tc>
        <w:tc>
          <w:tcPr>
            <w:tcW w:w="3456" w:type="dxa"/>
          </w:tcPr>
          <w:p>
            <w:pPr>
              <w:rPr>
                <w:rFonts w:hint="default" w:ascii="Times New Roman" w:hAnsi="Times New Roman" w:cs="Times New Roman"/>
                <w:sz w:val="28"/>
                <w:szCs w:val="28"/>
              </w:rPr>
            </w:pPr>
            <w:r>
              <w:rPr>
                <w:rFonts w:hint="default" w:ascii="Times New Roman" w:hAnsi="Times New Roman" w:cs="Times New Roman"/>
                <w:sz w:val="28"/>
                <w:szCs w:val="28"/>
              </w:rPr>
              <w:t>Tech Lead / Scrum Master / tích hợp</w:t>
            </w:r>
          </w:p>
        </w:tc>
        <w:tc>
          <w:tcPr>
            <w:tcW w:w="3456" w:type="dxa"/>
          </w:tcPr>
          <w:p>
            <w:pPr>
              <w:rPr>
                <w:rFonts w:hint="default" w:ascii="Times New Roman" w:hAnsi="Times New Roman" w:cs="Times New Roman"/>
                <w:sz w:val="28"/>
                <w:szCs w:val="28"/>
              </w:rPr>
            </w:pPr>
            <w:r>
              <w:rPr>
                <w:rFonts w:hint="default" w:ascii="Times New Roman" w:hAnsi="Times New Roman" w:cs="Times New Roman"/>
                <w:sz w:val="28"/>
                <w:szCs w:val="28"/>
              </w:rPr>
              <w:t>Scope, backlog, ADR, PR review, tích hợp, release/demo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 w:type="dxa"/>
          </w:tcPr>
          <w:p>
            <w:pPr>
              <w:rPr>
                <w:rFonts w:hint="default" w:ascii="Times New Roman" w:hAnsi="Times New Roman" w:cs="Times New Roman"/>
                <w:sz w:val="28"/>
                <w:szCs w:val="28"/>
              </w:rPr>
            </w:pPr>
            <w:r>
              <w:rPr>
                <w:rFonts w:hint="default" w:ascii="Times New Roman" w:hAnsi="Times New Roman" w:cs="Times New Roman"/>
                <w:sz w:val="28"/>
                <w:szCs w:val="28"/>
              </w:rPr>
              <w:t>52400052 - Nguyễn Huỳnh Anh Kiệt</w:t>
            </w:r>
          </w:p>
        </w:tc>
        <w:tc>
          <w:tcPr>
            <w:tcW w:w="3456" w:type="dxa"/>
          </w:tcPr>
          <w:p>
            <w:pPr>
              <w:rPr>
                <w:rFonts w:hint="default" w:ascii="Times New Roman" w:hAnsi="Times New Roman" w:cs="Times New Roman"/>
                <w:sz w:val="28"/>
                <w:szCs w:val="28"/>
              </w:rPr>
            </w:pPr>
            <w:r>
              <w:rPr>
                <w:rFonts w:hint="default" w:ascii="Times New Roman" w:hAnsi="Times New Roman" w:cs="Times New Roman"/>
                <w:sz w:val="28"/>
                <w:szCs w:val="28"/>
              </w:rPr>
              <w:t>PostgreSQL + ADO.NET</w:t>
            </w:r>
          </w:p>
        </w:tc>
        <w:tc>
          <w:tcPr>
            <w:tcW w:w="3456" w:type="dxa"/>
          </w:tcPr>
          <w:p>
            <w:pPr>
              <w:rPr>
                <w:rFonts w:hint="default" w:ascii="Times New Roman" w:hAnsi="Times New Roman" w:cs="Times New Roman"/>
                <w:sz w:val="28"/>
                <w:szCs w:val="28"/>
              </w:rPr>
            </w:pPr>
            <w:r>
              <w:rPr>
                <w:rFonts w:hint="default" w:ascii="Times New Roman" w:hAnsi="Times New Roman" w:cs="Times New Roman"/>
                <w:sz w:val="28"/>
                <w:szCs w:val="28"/>
              </w:rPr>
              <w:t>Schema, repositories, transaction, concurrency, seed/backup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 w:type="dxa"/>
          </w:tcPr>
          <w:p>
            <w:pPr>
              <w:rPr>
                <w:rFonts w:hint="default" w:ascii="Times New Roman" w:hAnsi="Times New Roman" w:cs="Times New Roman"/>
                <w:sz w:val="28"/>
                <w:szCs w:val="28"/>
              </w:rPr>
            </w:pPr>
            <w:r>
              <w:rPr>
                <w:rFonts w:hint="default" w:ascii="Times New Roman" w:hAnsi="Times New Roman" w:cs="Times New Roman"/>
                <w:sz w:val="28"/>
                <w:szCs w:val="28"/>
              </w:rPr>
              <w:t>52400220 - Nguyễn Hiếu Nhân</w:t>
            </w:r>
          </w:p>
        </w:tc>
        <w:tc>
          <w:tcPr>
            <w:tcW w:w="3456" w:type="dxa"/>
          </w:tcPr>
          <w:p>
            <w:pPr>
              <w:rPr>
                <w:rFonts w:hint="default" w:ascii="Times New Roman" w:hAnsi="Times New Roman" w:cs="Times New Roman"/>
                <w:sz w:val="28"/>
                <w:szCs w:val="28"/>
              </w:rPr>
            </w:pPr>
            <w:r>
              <w:rPr>
                <w:rFonts w:hint="default" w:ascii="Times New Roman" w:hAnsi="Times New Roman" w:cs="Times New Roman"/>
                <w:sz w:val="28"/>
                <w:szCs w:val="28"/>
              </w:rPr>
              <w:t>WPF UI / MVVM</w:t>
            </w:r>
          </w:p>
        </w:tc>
        <w:tc>
          <w:tcPr>
            <w:tcW w:w="3456" w:type="dxa"/>
          </w:tcPr>
          <w:p>
            <w:pPr>
              <w:rPr>
                <w:rFonts w:hint="default" w:ascii="Times New Roman" w:hAnsi="Times New Roman" w:cs="Times New Roman"/>
                <w:sz w:val="28"/>
                <w:szCs w:val="28"/>
              </w:rPr>
            </w:pPr>
            <w:r>
              <w:rPr>
                <w:rFonts w:hint="default" w:ascii="Times New Roman" w:hAnsi="Times New Roman" w:cs="Times New Roman"/>
                <w:sz w:val="28"/>
                <w:szCs w:val="28"/>
              </w:rPr>
              <w:t>Views, ViewModels, navigation, style, UI states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 w:type="dxa"/>
          </w:tcPr>
          <w:p>
            <w:pPr>
              <w:rPr>
                <w:rFonts w:hint="default" w:ascii="Times New Roman" w:hAnsi="Times New Roman" w:cs="Times New Roman"/>
                <w:sz w:val="28"/>
                <w:szCs w:val="28"/>
              </w:rPr>
            </w:pPr>
            <w:r>
              <w:rPr>
                <w:rFonts w:hint="default" w:ascii="Times New Roman" w:hAnsi="Times New Roman" w:cs="Times New Roman"/>
                <w:sz w:val="28"/>
                <w:szCs w:val="28"/>
              </w:rPr>
              <w:t>52400244 - Nguyễn Thường</w:t>
            </w:r>
          </w:p>
        </w:tc>
        <w:tc>
          <w:tcPr>
            <w:tcW w:w="3456" w:type="dxa"/>
          </w:tcPr>
          <w:p>
            <w:pPr>
              <w:rPr>
                <w:rFonts w:hint="default" w:ascii="Times New Roman" w:hAnsi="Times New Roman" w:cs="Times New Roman"/>
                <w:sz w:val="28"/>
                <w:szCs w:val="28"/>
              </w:rPr>
            </w:pPr>
            <w:r>
              <w:rPr>
                <w:rFonts w:hint="default" w:ascii="Times New Roman" w:hAnsi="Times New Roman" w:cs="Times New Roman"/>
                <w:sz w:val="28"/>
                <w:szCs w:val="28"/>
              </w:rPr>
              <w:t>QA / automation / CI</w:t>
            </w:r>
          </w:p>
        </w:tc>
        <w:tc>
          <w:tcPr>
            <w:tcW w:w="3456" w:type="dxa"/>
          </w:tcPr>
          <w:p>
            <w:pPr>
              <w:rPr>
                <w:rFonts w:hint="default" w:ascii="Times New Roman" w:hAnsi="Times New Roman" w:cs="Times New Roman"/>
                <w:sz w:val="28"/>
                <w:szCs w:val="28"/>
              </w:rPr>
            </w:pPr>
            <w:r>
              <w:rPr>
                <w:rFonts w:hint="default" w:ascii="Times New Roman" w:hAnsi="Times New Roman" w:cs="Times New Roman"/>
                <w:sz w:val="28"/>
                <w:szCs w:val="28"/>
              </w:rPr>
              <w:t>Test design, xUnit/integration/concurrency, CI, evidence/traceability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 w:type="dxa"/>
          </w:tcPr>
          <w:p>
            <w:pPr>
              <w:rPr>
                <w:rFonts w:hint="default" w:ascii="Times New Roman" w:hAnsi="Times New Roman" w:cs="Times New Roman"/>
                <w:sz w:val="28"/>
                <w:szCs w:val="28"/>
              </w:rPr>
            </w:pPr>
            <w:r>
              <w:rPr>
                <w:rFonts w:hint="default" w:ascii="Times New Roman" w:hAnsi="Times New Roman" w:cs="Times New Roman"/>
                <w:sz w:val="28"/>
                <w:szCs w:val="28"/>
              </w:rPr>
              <w:t>52400225 - Vòng Kỷ Phong</w:t>
            </w:r>
          </w:p>
        </w:tc>
        <w:tc>
          <w:tcPr>
            <w:tcW w:w="3456" w:type="dxa"/>
          </w:tcPr>
          <w:p>
            <w:pPr>
              <w:rPr>
                <w:rFonts w:hint="default" w:ascii="Times New Roman" w:hAnsi="Times New Roman" w:cs="Times New Roman"/>
                <w:sz w:val="28"/>
                <w:szCs w:val="28"/>
              </w:rPr>
            </w:pPr>
            <w:r>
              <w:rPr>
                <w:rFonts w:hint="default" w:ascii="Times New Roman" w:hAnsi="Times New Roman" w:cs="Times New Roman"/>
                <w:sz w:val="28"/>
                <w:szCs w:val="28"/>
              </w:rPr>
              <w:t>Backend/API / domain</w:t>
            </w:r>
          </w:p>
        </w:tc>
        <w:tc>
          <w:tcPr>
            <w:tcW w:w="3456" w:type="dxa"/>
          </w:tcPr>
          <w:p>
            <w:pPr>
              <w:rPr>
                <w:rFonts w:hint="default" w:ascii="Times New Roman" w:hAnsi="Times New Roman" w:cs="Times New Roman"/>
                <w:sz w:val="28"/>
                <w:szCs w:val="28"/>
              </w:rPr>
            </w:pPr>
            <w:r>
              <w:rPr>
                <w:rFonts w:hint="default" w:ascii="Times New Roman" w:hAnsi="Times New Roman" w:cs="Times New Roman"/>
                <w:sz w:val="28"/>
                <w:szCs w:val="28"/>
              </w:rPr>
              <w:t>ASP.NET Core API, services, DTO, business rules, error mapping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 w:type="dxa"/>
          </w:tcPr>
          <w:p>
            <w:pPr>
              <w:rPr>
                <w:rFonts w:hint="default" w:ascii="Times New Roman" w:hAnsi="Times New Roman" w:cs="Times New Roman"/>
                <w:sz w:val="28"/>
                <w:szCs w:val="28"/>
              </w:rPr>
            </w:pPr>
            <w:r>
              <w:rPr>
                <w:rFonts w:hint="default" w:ascii="Times New Roman" w:hAnsi="Times New Roman" w:cs="Times New Roman"/>
                <w:sz w:val="28"/>
                <w:szCs w:val="28"/>
              </w:rPr>
              <w:t>52400238 - Vũ Đức Thắng</w:t>
            </w:r>
          </w:p>
        </w:tc>
        <w:tc>
          <w:tcPr>
            <w:tcW w:w="3456" w:type="dxa"/>
          </w:tcPr>
          <w:p>
            <w:pPr>
              <w:rPr>
                <w:rFonts w:hint="default" w:ascii="Times New Roman" w:hAnsi="Times New Roman" w:cs="Times New Roman"/>
                <w:sz w:val="28"/>
                <w:szCs w:val="28"/>
              </w:rPr>
            </w:pPr>
            <w:r>
              <w:rPr>
                <w:rFonts w:hint="default" w:ascii="Times New Roman" w:hAnsi="Times New Roman" w:cs="Times New Roman"/>
                <w:sz w:val="28"/>
                <w:szCs w:val="28"/>
              </w:rPr>
              <w:t>Security / acceptance / documentation</w:t>
            </w:r>
          </w:p>
        </w:tc>
        <w:tc>
          <w:tcPr>
            <w:tcW w:w="3456" w:type="dxa"/>
          </w:tcPr>
          <w:p>
            <w:pPr>
              <w:rPr>
                <w:rFonts w:hint="default" w:ascii="Times New Roman" w:hAnsi="Times New Roman" w:cs="Times New Roman"/>
                <w:sz w:val="28"/>
                <w:szCs w:val="28"/>
              </w:rPr>
            </w:pPr>
            <w:r>
              <w:rPr>
                <w:rFonts w:hint="default" w:ascii="Times New Roman" w:hAnsi="Times New Roman" w:cs="Times New Roman"/>
                <w:sz w:val="28"/>
                <w:szCs w:val="28"/>
              </w:rPr>
              <w:t>RBAC review, audit, usability/security checks, runbook, UAT</w:t>
            </w:r>
          </w:p>
        </w:tc>
      </w:tr>
    </w:tbl>
    <w:p>
      <w:pPr>
        <w:pStyle w:val="2"/>
        <w:rPr>
          <w:rFonts w:hint="default" w:ascii="Times New Roman" w:hAnsi="Times New Roman" w:cs="Times New Roman"/>
          <w:sz w:val="28"/>
          <w:szCs w:val="28"/>
        </w:rPr>
      </w:pPr>
      <w:r>
        <w:rPr>
          <w:rFonts w:hint="default" w:ascii="Times New Roman" w:hAnsi="Times New Roman" w:cs="Times New Roman"/>
          <w:sz w:val="28"/>
          <w:szCs w:val="28"/>
        </w:rPr>
        <w:t>3. Timeline theo tuần</w:t>
      </w:r>
    </w:p>
    <w:p>
      <w:pPr>
        <w:pStyle w:val="3"/>
        <w:rPr>
          <w:rFonts w:hint="default" w:ascii="Times New Roman" w:hAnsi="Times New Roman" w:cs="Times New Roman"/>
          <w:sz w:val="28"/>
          <w:szCs w:val="28"/>
        </w:rPr>
      </w:pPr>
      <w:r>
        <w:rPr>
          <w:rFonts w:hint="default" w:ascii="Times New Roman" w:hAnsi="Times New Roman" w:cs="Times New Roman"/>
          <w:sz w:val="28"/>
          <w:szCs w:val="28"/>
        </w:rPr>
        <w:t>Tuần 1: Foundation &amp; scope</w:t>
      </w:r>
    </w:p>
    <w:p>
      <w:pPr>
        <w:rPr>
          <w:rFonts w:hint="default" w:ascii="Times New Roman" w:hAnsi="Times New Roman" w:cs="Times New Roman"/>
          <w:sz w:val="28"/>
          <w:szCs w:val="28"/>
        </w:rPr>
      </w:pPr>
      <w:r>
        <w:rPr>
          <w:rFonts w:hint="default" w:ascii="Times New Roman" w:hAnsi="Times New Roman" w:cs="Times New Roman"/>
          <w:sz w:val="28"/>
          <w:szCs w:val="28"/>
        </w:rPr>
        <w:t>Phạm vi: Chốt MVP/ADR; dựng repo + CI; PostgreSQL/schema; data-access skeleton; WPF shell; test matrix/security checklist.</w:t>
      </w:r>
    </w:p>
    <w:p>
      <w:pPr>
        <w:rPr>
          <w:rFonts w:hint="default" w:ascii="Times New Roman" w:hAnsi="Times New Roman" w:cs="Times New Roman"/>
          <w:sz w:val="28"/>
          <w:szCs w:val="28"/>
        </w:rPr>
      </w:pPr>
      <w:r>
        <w:rPr>
          <w:rFonts w:hint="default" w:ascii="Times New Roman" w:hAnsi="Times New Roman" w:cs="Times New Roman"/>
          <w:sz w:val="28"/>
          <w:szCs w:val="28"/>
        </w:rPr>
        <w:t>Deliverable: Repo build được; DB/API/WPF baseline; ADR ADO.NET vs EF Core; scope và test matrix.</w:t>
      </w:r>
    </w:p>
    <w:p>
      <w:pPr>
        <w:rPr>
          <w:rFonts w:hint="default" w:ascii="Times New Roman" w:hAnsi="Times New Roman" w:cs="Times New Roman"/>
          <w:sz w:val="28"/>
          <w:szCs w:val="28"/>
        </w:rPr>
      </w:pPr>
      <w:r>
        <w:rPr>
          <w:rFonts w:hint="default" w:ascii="Times New Roman" w:hAnsi="Times New Roman" w:cs="Times New Roman"/>
          <w:sz w:val="28"/>
          <w:szCs w:val="28"/>
        </w:rPr>
        <w:t>Cổng kiểm tra: Không bắt đầu booking trước khi API contract/schema/stack được thống nhất.</w:t>
      </w:r>
    </w:p>
    <w:p>
      <w:pPr>
        <w:rPr>
          <w:rFonts w:hint="default" w:ascii="Times New Roman" w:hAnsi="Times New Roman" w:cs="Times New Roman"/>
          <w:sz w:val="28"/>
          <w:szCs w:val="28"/>
        </w:rPr>
      </w:pPr>
      <w:r>
        <w:rPr>
          <w:rFonts w:hint="default" w:ascii="Times New Roman" w:hAnsi="Times New Roman" w:cs="Times New Roman"/>
          <w:sz w:val="28"/>
          <w:szCs w:val="28"/>
        </w:rPr>
        <w:t>Phối hợp: 52400243 - Vũ Trần Khắc Thuận lead; 52400052 - Nguyễn Huỳnh Anh Kiệt DB; 52400220 - Nguyễn Hiếu Nhân UI; 52400244 - Nguyễn Thường CI/QA; 52400225 - Vòng Kỷ Phong API; 52400238 - Vũ Đức Thắng security/docs</w:t>
      </w:r>
    </w:p>
    <w:p>
      <w:pPr>
        <w:pStyle w:val="3"/>
        <w:rPr>
          <w:rFonts w:hint="default" w:ascii="Times New Roman" w:hAnsi="Times New Roman" w:cs="Times New Roman"/>
          <w:sz w:val="28"/>
          <w:szCs w:val="28"/>
        </w:rPr>
      </w:pPr>
      <w:r>
        <w:rPr>
          <w:rFonts w:hint="default" w:ascii="Times New Roman" w:hAnsi="Times New Roman" w:cs="Times New Roman"/>
          <w:sz w:val="28"/>
          <w:szCs w:val="28"/>
        </w:rPr>
        <w:t>Tuần 2: Identity, profile, catalog</w:t>
      </w:r>
    </w:p>
    <w:p>
      <w:pPr>
        <w:rPr>
          <w:rFonts w:hint="default" w:ascii="Times New Roman" w:hAnsi="Times New Roman" w:cs="Times New Roman"/>
          <w:sz w:val="28"/>
          <w:szCs w:val="28"/>
        </w:rPr>
      </w:pPr>
      <w:r>
        <w:rPr>
          <w:rFonts w:hint="default" w:ascii="Times New Roman" w:hAnsi="Times New Roman" w:cs="Times New Roman"/>
          <w:sz w:val="28"/>
          <w:szCs w:val="28"/>
        </w:rPr>
        <w:t>Phạm vi: Login/logout; profile; bác sĩ/chuyên khoa/chi nhánh; lịch trống; repositories ADO.NET; unit/integration tests.</w:t>
      </w:r>
    </w:p>
    <w:p>
      <w:pPr>
        <w:rPr>
          <w:rFonts w:hint="default" w:ascii="Times New Roman" w:hAnsi="Times New Roman" w:cs="Times New Roman"/>
          <w:sz w:val="28"/>
          <w:szCs w:val="28"/>
        </w:rPr>
      </w:pPr>
      <w:r>
        <w:rPr>
          <w:rFonts w:hint="default" w:ascii="Times New Roman" w:hAnsi="Times New Roman" w:cs="Times New Roman"/>
          <w:sz w:val="28"/>
          <w:szCs w:val="28"/>
        </w:rPr>
        <w:t>Deliverable: Luồng nền tích hợp; test quyền sở hữu hồ sơ; truy vấn lịch trống có test.</w:t>
      </w:r>
    </w:p>
    <w:p>
      <w:pPr>
        <w:rPr>
          <w:rFonts w:hint="default" w:ascii="Times New Roman" w:hAnsi="Times New Roman" w:cs="Times New Roman"/>
          <w:sz w:val="28"/>
          <w:szCs w:val="28"/>
        </w:rPr>
      </w:pPr>
      <w:r>
        <w:rPr>
          <w:rFonts w:hint="default" w:ascii="Times New Roman" w:hAnsi="Times New Roman" w:cs="Times New Roman"/>
          <w:sz w:val="28"/>
          <w:szCs w:val="28"/>
        </w:rPr>
        <w:t>Cổng kiểm tra: Không merge nếu không có test; mọi endpoint có contract và role policy.</w:t>
      </w:r>
    </w:p>
    <w:p>
      <w:pPr>
        <w:rPr>
          <w:rFonts w:hint="default" w:ascii="Times New Roman" w:hAnsi="Times New Roman" w:cs="Times New Roman"/>
          <w:sz w:val="28"/>
          <w:szCs w:val="28"/>
        </w:rPr>
      </w:pPr>
      <w:r>
        <w:rPr>
          <w:rFonts w:hint="default" w:ascii="Times New Roman" w:hAnsi="Times New Roman" w:cs="Times New Roman"/>
          <w:sz w:val="28"/>
          <w:szCs w:val="28"/>
        </w:rPr>
        <w:t>Phối hợp: 52400052 - Nguyễn Huỳnh Anh Kiệt+52400225 - Vòng Kỷ Phong backend/DB; 52400220 - Nguyễn Hiếu Nhân UI; 52400244 - Nguyễn Thường tests; 52400238 - Vũ Đức Thắng review; 52400243 - Vũ Trần Khắc Thuận integration</w:t>
      </w:r>
    </w:p>
    <w:p>
      <w:pPr>
        <w:pStyle w:val="3"/>
        <w:rPr>
          <w:rFonts w:hint="default" w:ascii="Times New Roman" w:hAnsi="Times New Roman" w:cs="Times New Roman"/>
          <w:sz w:val="28"/>
          <w:szCs w:val="28"/>
        </w:rPr>
      </w:pPr>
      <w:r>
        <w:rPr>
          <w:rFonts w:hint="default" w:ascii="Times New Roman" w:hAnsi="Times New Roman" w:cs="Times New Roman"/>
          <w:sz w:val="28"/>
          <w:szCs w:val="28"/>
        </w:rPr>
        <w:t>Tuần 3: Booking end-to-end</w:t>
      </w:r>
    </w:p>
    <w:p>
      <w:pPr>
        <w:rPr>
          <w:rFonts w:hint="default" w:ascii="Times New Roman" w:hAnsi="Times New Roman" w:cs="Times New Roman"/>
          <w:sz w:val="28"/>
          <w:szCs w:val="28"/>
        </w:rPr>
      </w:pPr>
      <w:r>
        <w:rPr>
          <w:rFonts w:hint="default" w:ascii="Times New Roman" w:hAnsi="Times New Roman" w:cs="Times New Roman"/>
          <w:sz w:val="28"/>
          <w:szCs w:val="28"/>
        </w:rPr>
        <w:t>Phạm vi: Đặt lịch trong transaction; list appointments; đổi/hủy; conflict/cutoff/version; UI booking; concurrency tests; audit/UAT.</w:t>
      </w:r>
    </w:p>
    <w:p>
      <w:pPr>
        <w:rPr>
          <w:rFonts w:hint="default" w:ascii="Times New Roman" w:hAnsi="Times New Roman" w:cs="Times New Roman"/>
          <w:sz w:val="28"/>
          <w:szCs w:val="28"/>
        </w:rPr>
      </w:pPr>
      <w:r>
        <w:rPr>
          <w:rFonts w:hint="default" w:ascii="Times New Roman" w:hAnsi="Times New Roman" w:cs="Times New Roman"/>
          <w:sz w:val="28"/>
          <w:szCs w:val="28"/>
        </w:rPr>
        <w:t>Deliverable: Demo search → choose slot → confirm → my appointments → cancel; test evidence.</w:t>
      </w:r>
    </w:p>
    <w:p>
      <w:pPr>
        <w:rPr>
          <w:rFonts w:hint="default" w:ascii="Times New Roman" w:hAnsi="Times New Roman" w:cs="Times New Roman"/>
          <w:sz w:val="28"/>
          <w:szCs w:val="28"/>
        </w:rPr>
      </w:pPr>
      <w:r>
        <w:rPr>
          <w:rFonts w:hint="default" w:ascii="Times New Roman" w:hAnsi="Times New Roman" w:cs="Times New Roman"/>
          <w:sz w:val="28"/>
          <w:szCs w:val="28"/>
        </w:rPr>
        <w:t>Cổng kiểm tra: Chứng minh không overbook và chỉ báo thành công sau API/DB commit.</w:t>
      </w:r>
    </w:p>
    <w:p>
      <w:pPr>
        <w:rPr>
          <w:rFonts w:hint="default" w:ascii="Times New Roman" w:hAnsi="Times New Roman" w:cs="Times New Roman"/>
          <w:sz w:val="28"/>
          <w:szCs w:val="28"/>
        </w:rPr>
      </w:pPr>
      <w:r>
        <w:rPr>
          <w:rFonts w:hint="default" w:ascii="Times New Roman" w:hAnsi="Times New Roman" w:cs="Times New Roman"/>
          <w:sz w:val="28"/>
          <w:szCs w:val="28"/>
        </w:rPr>
        <w:t>Phối hợp: 52400052 - Nguyễn Huỳnh Anh Kiệt transaction; 52400225 - Vòng Kỷ Phong API; 52400220 - Nguyễn Hiếu Nhân UI; 52400244 - Nguyễn Thường concurrency; 52400238 - Vũ Đức Thắng security/UAT; 52400243 - Vũ Trần Khắc Thuận integration</w:t>
      </w:r>
    </w:p>
    <w:p>
      <w:pPr>
        <w:pStyle w:val="3"/>
        <w:rPr>
          <w:rFonts w:hint="default" w:ascii="Times New Roman" w:hAnsi="Times New Roman" w:cs="Times New Roman"/>
          <w:sz w:val="28"/>
          <w:szCs w:val="28"/>
        </w:rPr>
      </w:pPr>
      <w:r>
        <w:rPr>
          <w:rFonts w:hint="default" w:ascii="Times New Roman" w:hAnsi="Times New Roman" w:cs="Times New Roman"/>
          <w:sz w:val="28"/>
          <w:szCs w:val="28"/>
        </w:rPr>
        <w:t>Tuần 4: Hardening &amp; handover</w:t>
      </w:r>
    </w:p>
    <w:p>
      <w:pPr>
        <w:rPr>
          <w:rFonts w:hint="default" w:ascii="Times New Roman" w:hAnsi="Times New Roman" w:cs="Times New Roman"/>
          <w:sz w:val="28"/>
          <w:szCs w:val="28"/>
        </w:rPr>
      </w:pPr>
      <w:r>
        <w:rPr>
          <w:rFonts w:hint="default" w:ascii="Times New Roman" w:hAnsi="Times New Roman" w:cs="Times New Roman"/>
          <w:sz w:val="28"/>
          <w:szCs w:val="28"/>
        </w:rPr>
        <w:t>Phạm vi: Regression, fix defects, schema/restore, UI polish, security acceptance, release build, README/demo/report/traceability.</w:t>
      </w:r>
    </w:p>
    <w:p>
      <w:pPr>
        <w:rPr>
          <w:rFonts w:hint="default" w:ascii="Times New Roman" w:hAnsi="Times New Roman" w:cs="Times New Roman"/>
          <w:sz w:val="28"/>
          <w:szCs w:val="28"/>
        </w:rPr>
      </w:pPr>
      <w:r>
        <w:rPr>
          <w:rFonts w:hint="default" w:ascii="Times New Roman" w:hAnsi="Times New Roman" w:cs="Times New Roman"/>
          <w:sz w:val="28"/>
          <w:szCs w:val="28"/>
        </w:rPr>
        <w:t>Deliverable: Release candidate + test report + evidence + runbook + known limitations.</w:t>
      </w:r>
    </w:p>
    <w:p>
      <w:pPr>
        <w:rPr>
          <w:rFonts w:hint="default" w:ascii="Times New Roman" w:hAnsi="Times New Roman" w:cs="Times New Roman"/>
          <w:sz w:val="28"/>
          <w:szCs w:val="28"/>
        </w:rPr>
      </w:pPr>
      <w:r>
        <w:rPr>
          <w:rFonts w:hint="default" w:ascii="Times New Roman" w:hAnsi="Times New Roman" w:cs="Times New Roman"/>
          <w:sz w:val="28"/>
          <w:szCs w:val="28"/>
        </w:rPr>
        <w:t>Cổng kiểm tra: 0 blocker/critical chưa xử lý; clean start demo; trạng thái test trung thực.</w:t>
      </w:r>
    </w:p>
    <w:p>
      <w:pPr>
        <w:rPr>
          <w:rFonts w:hint="default" w:ascii="Times New Roman" w:hAnsi="Times New Roman" w:cs="Times New Roman"/>
          <w:sz w:val="28"/>
          <w:szCs w:val="28"/>
        </w:rPr>
      </w:pPr>
      <w:r>
        <w:rPr>
          <w:rFonts w:hint="default" w:ascii="Times New Roman" w:hAnsi="Times New Roman" w:cs="Times New Roman"/>
          <w:sz w:val="28"/>
          <w:szCs w:val="28"/>
        </w:rPr>
        <w:t>Phối hợp: Cả nhóm; 52400243 - Vũ Trần Khắc Thuận release; 52400244 - Nguyễn Thường QA; 52400238 - Vũ Đức Thắng security/docs</w:t>
      </w:r>
    </w:p>
    <w:p>
      <w:pPr>
        <w:pStyle w:val="2"/>
        <w:rPr>
          <w:rFonts w:hint="default" w:ascii="Times New Roman" w:hAnsi="Times New Roman" w:cs="Times New Roman"/>
          <w:sz w:val="28"/>
          <w:szCs w:val="28"/>
        </w:rPr>
      </w:pPr>
      <w:r>
        <w:rPr>
          <w:rFonts w:hint="default" w:ascii="Times New Roman" w:hAnsi="Times New Roman" w:cs="Times New Roman"/>
          <w:sz w:val="28"/>
          <w:szCs w:val="28"/>
        </w:rPr>
        <w:t>4. Nhịp sprint đề xuất</w:t>
      </w:r>
    </w:p>
    <w:p>
      <w:pPr>
        <w:pStyle w:val="23"/>
        <w:rPr>
          <w:rFonts w:hint="default" w:ascii="Times New Roman" w:hAnsi="Times New Roman" w:cs="Times New Roman"/>
          <w:sz w:val="28"/>
          <w:szCs w:val="28"/>
        </w:rPr>
      </w:pPr>
      <w:r>
        <w:rPr>
          <w:rFonts w:hint="default" w:ascii="Times New Roman" w:hAnsi="Times New Roman" w:cs="Times New Roman"/>
          <w:sz w:val="28"/>
          <w:szCs w:val="28"/>
        </w:rPr>
        <w:t>Đầu tuần: planning 30–45 phút, chọn task P0 theo dependency và capacity; mỗi task có một owner, deliverable và tiêu chí nghiệm thu.</w:t>
      </w:r>
    </w:p>
    <w:p>
      <w:pPr>
        <w:pStyle w:val="23"/>
        <w:rPr>
          <w:rFonts w:hint="default" w:ascii="Times New Roman" w:hAnsi="Times New Roman" w:cs="Times New Roman"/>
          <w:sz w:val="28"/>
          <w:szCs w:val="28"/>
        </w:rPr>
      </w:pPr>
      <w:r>
        <w:rPr>
          <w:rFonts w:hint="default" w:ascii="Times New Roman" w:hAnsi="Times New Roman" w:cs="Times New Roman"/>
          <w:sz w:val="28"/>
          <w:szCs w:val="28"/>
        </w:rPr>
        <w:t>Hằng ngày: daily 10–15 phút, chỉ báo tiến độ/blocker; 52400243 - Vũ Trần Khắc Thuận kiểm tra build tích hợp và xử lý phụ thuộc.</w:t>
      </w:r>
    </w:p>
    <w:p>
      <w:pPr>
        <w:pStyle w:val="23"/>
        <w:rPr>
          <w:rFonts w:hint="default" w:ascii="Times New Roman" w:hAnsi="Times New Roman" w:cs="Times New Roman"/>
          <w:sz w:val="28"/>
          <w:szCs w:val="28"/>
        </w:rPr>
      </w:pPr>
      <w:r>
        <w:rPr>
          <w:rFonts w:hint="default" w:ascii="Times New Roman" w:hAnsi="Times New Roman" w:cs="Times New Roman"/>
          <w:sz w:val="28"/>
          <w:szCs w:val="28"/>
        </w:rPr>
        <w:t>Mỗi Pull Request: tối thiểu một reviewer khác owner; có mô tả, cách test, kết quả test và ảnh UI khi thay đổi giao diện.</w:t>
      </w:r>
    </w:p>
    <w:p>
      <w:pPr>
        <w:pStyle w:val="23"/>
        <w:rPr>
          <w:rFonts w:hint="default" w:ascii="Times New Roman" w:hAnsi="Times New Roman" w:cs="Times New Roman"/>
          <w:sz w:val="28"/>
          <w:szCs w:val="28"/>
        </w:rPr>
      </w:pPr>
      <w:r>
        <w:rPr>
          <w:rFonts w:hint="default" w:ascii="Times New Roman" w:hAnsi="Times New Roman" w:cs="Times New Roman"/>
          <w:sz w:val="28"/>
          <w:szCs w:val="28"/>
        </w:rPr>
        <w:t>Cuối tuần: demo increment chạy được, cập nhật trạng thái task và evidence; task chưa chạy test không được đánh dấu hoàn thành.</w:t>
      </w:r>
    </w:p>
    <w:p>
      <w:pPr>
        <w:pStyle w:val="23"/>
        <w:rPr>
          <w:rFonts w:hint="default" w:ascii="Times New Roman" w:hAnsi="Times New Roman" w:cs="Times New Roman"/>
          <w:sz w:val="28"/>
          <w:szCs w:val="28"/>
        </w:rPr>
      </w:pPr>
      <w:r>
        <w:rPr>
          <w:rFonts w:hint="default" w:ascii="Times New Roman" w:hAnsi="Times New Roman" w:cs="Times New Roman"/>
          <w:sz w:val="28"/>
          <w:szCs w:val="28"/>
        </w:rPr>
        <w:t>Tuần 4: chỉ fix lỗi và chuẩn bị bàn giao; không nhận feature mới trừ khi thay thế scope đã thống nhất.</w:t>
      </w:r>
    </w:p>
    <w:p>
      <w:pPr>
        <w:pStyle w:val="2"/>
        <w:rPr>
          <w:rFonts w:hint="default" w:ascii="Times New Roman" w:hAnsi="Times New Roman" w:cs="Times New Roman"/>
          <w:sz w:val="28"/>
          <w:szCs w:val="28"/>
        </w:rPr>
      </w:pPr>
      <w:r>
        <w:rPr>
          <w:rFonts w:hint="default" w:ascii="Times New Roman" w:hAnsi="Times New Roman" w:cs="Times New Roman"/>
          <w:sz w:val="28"/>
          <w:szCs w:val="28"/>
        </w:rPr>
        <w:t>5. Các rủi ro phải xử lý</w:t>
      </w:r>
    </w:p>
    <w:p>
      <w:pPr>
        <w:pStyle w:val="23"/>
        <w:rPr>
          <w:rFonts w:hint="default" w:ascii="Times New Roman" w:hAnsi="Times New Roman" w:cs="Times New Roman"/>
          <w:sz w:val="28"/>
          <w:szCs w:val="28"/>
        </w:rPr>
      </w:pPr>
      <w:r>
        <w:rPr>
          <w:rFonts w:hint="default" w:ascii="Times New Roman" w:hAnsi="Times New Roman" w:cs="Times New Roman"/>
          <w:sz w:val="28"/>
          <w:szCs w:val="28"/>
        </w:rPr>
        <w:t>ADO.NET vs EF Core: tạo ADR trong tuần 1 và chốt dứt điểm; không để 52400052 - Nguyễn Huỳnh Anh Kiệt và 52400225 - Vòng Kỷ Phong triển khai hai kiểu truy cập dữ liệu song song.</w:t>
      </w:r>
    </w:p>
    <w:p>
      <w:pPr>
        <w:pStyle w:val="23"/>
        <w:rPr>
          <w:rFonts w:hint="default" w:ascii="Times New Roman" w:hAnsi="Times New Roman" w:cs="Times New Roman"/>
          <w:sz w:val="28"/>
          <w:szCs w:val="28"/>
        </w:rPr>
      </w:pPr>
      <w:r>
        <w:rPr>
          <w:rFonts w:hint="default" w:ascii="Times New Roman" w:hAnsi="Times New Roman" w:cs="Times New Roman"/>
          <w:sz w:val="28"/>
          <w:szCs w:val="28"/>
        </w:rPr>
        <w:t>Không nhầm scaffold với sản phẩm: baseline build/test đầu tuần 1; test chỉ Pass khi có log/evidence thật.</w:t>
      </w:r>
    </w:p>
    <w:p>
      <w:pPr>
        <w:pStyle w:val="23"/>
        <w:rPr>
          <w:rFonts w:hint="default" w:ascii="Times New Roman" w:hAnsi="Times New Roman" w:cs="Times New Roman"/>
          <w:sz w:val="28"/>
          <w:szCs w:val="28"/>
        </w:rPr>
      </w:pPr>
      <w:r>
        <w:rPr>
          <w:rFonts w:hint="default" w:ascii="Times New Roman" w:hAnsi="Times New Roman" w:cs="Times New Roman"/>
          <w:sz w:val="28"/>
          <w:szCs w:val="28"/>
        </w:rPr>
        <w:t>Không cố làm cả 9 phân hệ trong 4 tuần: booking là luồng demo chính, P1 bị cắt trước nếu trễ.</w:t>
      </w:r>
    </w:p>
    <w:p>
      <w:pPr>
        <w:pStyle w:val="23"/>
        <w:rPr>
          <w:rFonts w:hint="default" w:ascii="Times New Roman" w:hAnsi="Times New Roman" w:cs="Times New Roman"/>
          <w:sz w:val="28"/>
          <w:szCs w:val="28"/>
        </w:rPr>
      </w:pPr>
      <w:r>
        <w:rPr>
          <w:rFonts w:hint="default" w:ascii="Times New Roman" w:hAnsi="Times New Roman" w:cs="Times New Roman"/>
          <w:sz w:val="28"/>
          <w:szCs w:val="28"/>
        </w:rPr>
        <w:t>Bảo mật dữ liệu phòng khám: chỉ dùng dữ liệu giả, RBAC phải kiểm tra server-side, không log password/token/PHI, admin không mặc định đọc bệnh án.</w:t>
      </w:r>
    </w:p>
    <w:p>
      <w:pPr>
        <w:pStyle w:val="23"/>
        <w:rPr>
          <w:rFonts w:hint="default" w:ascii="Times New Roman" w:hAnsi="Times New Roman" w:cs="Times New Roman"/>
          <w:sz w:val="28"/>
          <w:szCs w:val="28"/>
        </w:rPr>
      </w:pPr>
      <w:r>
        <w:rPr>
          <w:rFonts w:hint="default" w:ascii="Times New Roman" w:hAnsi="Times New Roman" w:cs="Times New Roman"/>
          <w:sz w:val="28"/>
          <w:szCs w:val="28"/>
        </w:rPr>
        <w:t>Chưa có ngày bắt đầu/deadline và năng lực từng thành viên: timeline đang tính theo tuần tương đối; estimate cần hiệu chỉnh sau khi nhóm thống nhất.</w:t>
      </w:r>
    </w:p>
    <w:p>
      <w:pPr>
        <w:pStyle w:val="2"/>
        <w:rPr>
          <w:rFonts w:hint="default" w:ascii="Times New Roman" w:hAnsi="Times New Roman" w:cs="Times New Roman"/>
          <w:sz w:val="28"/>
          <w:szCs w:val="28"/>
        </w:rPr>
      </w:pPr>
      <w:r>
        <w:rPr>
          <w:rFonts w:hint="default" w:ascii="Times New Roman" w:hAnsi="Times New Roman" w:cs="Times New Roman"/>
          <w:sz w:val="28"/>
          <w:szCs w:val="28"/>
        </w:rPr>
        <w:t>6. Cách theo dõi</w:t>
      </w:r>
    </w:p>
    <w:p>
      <w:pPr>
        <w:rPr>
          <w:rFonts w:hint="default" w:ascii="Times New Roman" w:hAnsi="Times New Roman" w:cs="Times New Roman"/>
          <w:sz w:val="28"/>
          <w:szCs w:val="28"/>
        </w:rPr>
      </w:pPr>
      <w:r>
        <w:rPr>
          <w:rFonts w:hint="default" w:ascii="Times New Roman" w:hAnsi="Times New Roman" w:cs="Times New Roman"/>
          <w:sz w:val="28"/>
          <w:szCs w:val="28"/>
        </w:rPr>
        <w:t xml:space="preserve">Dùng file Excel đi kèm: Dashboard tự tổng hợp trạng thái; Task Board có dropdown ở cột Trạng thái, filter theo tuần/owner/ưu tiên và cột Link PR/Evidence. Chỉ đặt Hoàn thành khi </w:t>
      </w:r>
      <w:bookmarkStart w:id="0" w:name="_GoBack"/>
      <w:r>
        <w:rPr>
          <w:rFonts w:hint="default" w:ascii="Times New Roman" w:hAnsi="Times New Roman" w:cs="Times New Roman"/>
          <w:sz w:val="28"/>
          <w:szCs w:val="28"/>
        </w:rPr>
        <w:t>deliverable có thật và tiêu chí nghiệm thu được kiểm tra.</w:t>
      </w:r>
    </w:p>
    <w:bookmarkEnd w:id="0"/>
    <w:sectPr>
      <w:pgSz w:w="12240" w:h="15840"/>
      <w:pgMar w:top="864" w:right="936" w:bottom="864"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0412A7"/>
    <w:rsid w:val="3C5B21FF"/>
    <w:rsid w:val="632B4C3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Office_11.2.0.11341_F1E327BC-269C-435d-A152-05C5408002CA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Vũ Trần Khắc Thuận</cp:lastModifiedBy>
  <dcterms:modified xsi:type="dcterms:W3CDTF">2026-10-20T19:20:36Z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1033-11.2.0.11341</vt:lpwstr>
  </property>
  <property fmtid="{D5CDD505-2E9C-101B-9397-08002B2CF9AE}" pid="3" name="ICV">
    <vt:lpwstr>A2B12021EA9F4B9099BFD17F4D41B04F</vt:lpwstr>
  </property>
</Properties>
</file>